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DE644" w14:textId="77777777" w:rsidR="00ED4A07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 w14:textId="77777777" w:rsidR="00ED4A07" w:rsidRDefault="00ED4A07">
      <w:pPr>
        <w:spacing w:after="120"/>
        <w:rPr>
          <w:b/>
        </w:rPr>
      </w:pPr>
    </w:p>
    <w:p w14:paraId="57694B37" w14:textId="33DE110F" w:rsidR="00ED4A07" w:rsidRDefault="00000000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proofErr w:type="spellStart"/>
      <w:proofErr w:type="gramStart"/>
      <w:r w:rsidR="006B2806">
        <w:rPr>
          <w:b/>
        </w:rPr>
        <w:t>G.Anudeep</w:t>
      </w:r>
      <w:proofErr w:type="spellEnd"/>
      <w:proofErr w:type="gramEnd"/>
    </w:p>
    <w:p w14:paraId="7D775EAF" w14:textId="279F65FC" w:rsidR="00ED4A07" w:rsidRDefault="00000000">
      <w:pPr>
        <w:spacing w:after="120"/>
      </w:pPr>
      <w:r>
        <w:rPr>
          <w:b/>
        </w:rPr>
        <w:t>Roll no: 2420030</w:t>
      </w:r>
      <w:r w:rsidR="006B2806">
        <w:rPr>
          <w:b/>
        </w:rPr>
        <w:t>148</w:t>
      </w:r>
    </w:p>
    <w:p w14:paraId="67785A61" w14:textId="77777777" w:rsidR="00ED4A07" w:rsidRDefault="00000000">
      <w:pPr>
        <w:spacing w:after="120"/>
      </w:pPr>
      <w:r>
        <w:rPr>
          <w:b/>
        </w:rPr>
        <w:t>Section - 1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000000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000000">
      <w:pPr>
        <w:spacing w:after="120"/>
      </w:pPr>
      <w:r>
        <w:t>Download and install Docker Desktop on the system.</w:t>
      </w:r>
    </w:p>
    <w:p w14:paraId="5842CA57" w14:textId="77777777" w:rsidR="00ED4A07" w:rsidRDefault="00000000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000000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711BA46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000000">
      <w:pPr>
        <w:spacing w:after="120"/>
      </w:pPr>
      <w:r>
        <w:t>Build the image using the Docker build command:</w:t>
      </w:r>
    </w:p>
    <w:p w14:paraId="48407A6D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6CA57A77" w14:textId="77777777" w:rsidR="00ED4A07" w:rsidRDefault="00000000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000000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000000">
      <w:pPr>
        <w:spacing w:after="120"/>
      </w:pPr>
      <w:r>
        <w:t>A Docker container is a running instance of a Docker image.</w:t>
      </w:r>
    </w:p>
    <w:p w14:paraId="1DE90BAC" w14:textId="77777777" w:rsidR="00ED4A07" w:rsidRDefault="00000000">
      <w:pPr>
        <w:spacing w:after="120"/>
      </w:pPr>
      <w:r>
        <w:t>Run the Ubuntu image interactively using:</w:t>
      </w:r>
    </w:p>
    <w:p w14:paraId="10719510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000000">
      <w:r>
        <w:rPr>
          <w:noProof/>
        </w:rPr>
        <w:lastRenderedPageBreak/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000000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000000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000000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000000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000000">
      <w:pPr>
        <w:spacing w:after="120"/>
      </w:pPr>
      <w:r>
        <w:t>To display all containers, including stopped containers, use:</w:t>
      </w:r>
    </w:p>
    <w:p w14:paraId="6946CB0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5BE80EE1" w14:textId="77777777" w:rsidR="00ED4A07" w:rsidRDefault="00000000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000000">
      <w:pPr>
        <w:spacing w:after="120"/>
      </w:pPr>
      <w:r>
        <w:t>To display the Docker images available on the system, use:</w:t>
      </w:r>
    </w:p>
    <w:p w14:paraId="5DE0291F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000000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000000">
      <w:pPr>
        <w:spacing w:after="120"/>
      </w:pPr>
      <w:r>
        <w:t>To remove a container using its container ID, use:</w:t>
      </w:r>
    </w:p>
    <w:p w14:paraId="1FA876D8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1CE3FC03" w14:textId="77777777" w:rsidR="00ED4A07" w:rsidRDefault="00000000">
      <w:r>
        <w:rPr>
          <w:noProof/>
        </w:rPr>
        <w:lastRenderedPageBreak/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000000">
      <w:pPr>
        <w:spacing w:after="120"/>
      </w:pPr>
      <w:r>
        <w:t>To remove an image using its image ID, use:</w:t>
      </w:r>
    </w:p>
    <w:p w14:paraId="3E62C36B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6DEFB7C2" w14:textId="77777777" w:rsidR="00ED4A07" w:rsidRDefault="00000000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000000">
      <w:pPr>
        <w:spacing w:after="120"/>
      </w:pPr>
      <w:r>
        <w:t>Run an Ubuntu container in interactive terminal mode:</w:t>
      </w:r>
    </w:p>
    <w:p w14:paraId="4A2D46B1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000000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000000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797DE" w14:textId="77777777" w:rsidR="000F0FEF" w:rsidRDefault="000F0FEF">
      <w:pPr>
        <w:spacing w:line="240" w:lineRule="auto"/>
      </w:pPr>
      <w:r>
        <w:separator/>
      </w:r>
    </w:p>
  </w:endnote>
  <w:endnote w:type="continuationSeparator" w:id="0">
    <w:p w14:paraId="4843C2DC" w14:textId="77777777" w:rsidR="000F0FEF" w:rsidRDefault="000F0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5C6B8" w14:textId="77777777" w:rsidR="000F0FEF" w:rsidRDefault="000F0FEF">
      <w:pPr>
        <w:spacing w:after="0"/>
      </w:pPr>
      <w:r>
        <w:separator/>
      </w:r>
    </w:p>
  </w:footnote>
  <w:footnote w:type="continuationSeparator" w:id="0">
    <w:p w14:paraId="288FAFDF" w14:textId="77777777" w:rsidR="000F0FEF" w:rsidRDefault="000F0F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FEF"/>
    <w:rsid w:val="0015074B"/>
    <w:rsid w:val="001B06AE"/>
    <w:rsid w:val="0029639D"/>
    <w:rsid w:val="00326F90"/>
    <w:rsid w:val="005F3255"/>
    <w:rsid w:val="006B2806"/>
    <w:rsid w:val="00AA1D8D"/>
    <w:rsid w:val="00B47730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Anudeep Garlapati</cp:lastModifiedBy>
  <cp:revision>2</cp:revision>
  <dcterms:created xsi:type="dcterms:W3CDTF">2026-09-28T03:25:00Z</dcterms:created>
  <dcterms:modified xsi:type="dcterms:W3CDTF">2026-09-28T03:25:00Z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